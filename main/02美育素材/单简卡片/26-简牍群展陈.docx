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E5D35">
      <w:pPr>
        <w:pStyle w:val="31"/>
      </w:pPr>
      <w:r>
        <w:t>里耶秦简简牍群（展陈）</w:t>
      </w:r>
    </w:p>
    <w:p w14:paraId="6EC8E7B5">
      <w:pPr>
        <w:pStyle w:val="3"/>
      </w:pPr>
      <w:r>
        <w:t>来源出处</w:t>
      </w:r>
    </w:p>
    <w:p w14:paraId="14CB9679"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 w14:paraId="1ECBDF2E">
      <w:pPr>
        <w:pStyle w:val="3"/>
      </w:pPr>
      <w:r>
        <w:t>图片</w:t>
      </w:r>
    </w:p>
    <w:p w14:paraId="3D0029CA">
      <w:pPr>
        <w:jc w:val="center"/>
      </w:pPr>
      <w:r>
        <w:drawing>
          <wp:inline distT="0" distB="0" distL="114300" distR="114300">
            <wp:extent cx="3599815" cy="2398395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540D">
      <w:pPr>
        <w:pStyle w:val="15"/>
        <w:jc w:val="center"/>
      </w:pPr>
      <w:r>
        <w:t>图1  里耶秦简简牍群（展陈）。出处：里耶秦简博物馆藏；据展陈照/图版。</w:t>
      </w:r>
    </w:p>
    <w:p w14:paraId="7B3AA5F7">
      <w:pPr>
        <w:pStyle w:val="3"/>
      </w:pPr>
      <w:r>
        <w:t>释文</w:t>
      </w:r>
    </w:p>
    <w:p w14:paraId="012BCF33">
      <w:r>
        <w:t>三枚简并列布展，含府发简与残字简；字体风格各异。</w:t>
      </w:r>
    </w:p>
    <w:p w14:paraId="58B6F539">
      <w:pPr>
        <w:pStyle w:val="3"/>
      </w:pPr>
      <w:r>
        <w:t>文字</w:t>
      </w:r>
    </w:p>
    <w:p w14:paraId="2F62A88C">
      <w:r>
        <w:t>该简为秦代迁陵县行政档案，字体属秦隶；同字多写可观察字形稳定度与书手笔意。</w:t>
      </w:r>
    </w:p>
    <w:p w14:paraId="602051B2">
      <w:pPr>
        <w:pStyle w:val="3"/>
      </w:pPr>
      <w:r>
        <w:t>书法</w:t>
      </w:r>
    </w:p>
    <w:p w14:paraId="20786F0E">
      <w:r>
        <w:t>章法：多枚简并列，字体有工整有率意；整体见秦代县政文书的多样面貌。</w:t>
      </w:r>
    </w:p>
    <w:p w14:paraId="30A51D87">
      <w:r>
        <w:t>笔法：墨色沉厚，运笔因简而异；工整者横平竖直，率意者连带增多。</w:t>
      </w:r>
    </w:p>
    <w:p w14:paraId="2834ED47">
      <w:r>
        <w:t>结体：字形以方扁为主，间见修长；反映不同书手与文书类型。</w:t>
      </w:r>
    </w:p>
    <w:p w14:paraId="73BEC92B">
      <w:r>
        <w:t>篆隶关系：多为秦隶，篆隶过渡；工整者近规范，率意者见草率端倪。</w:t>
      </w:r>
    </w:p>
    <w:p w14:paraId="50A3C0C9">
      <w:r>
        <w:t>典型单字写法（参看图2、图3）：</w:t>
      </w:r>
    </w:p>
    <w:p w14:paraId="2F6151FD">
      <w:pPr>
        <w:jc w:val="center"/>
      </w:pPr>
      <w:r>
        <w:drawing>
          <wp:inline distT="0" distB="0" distL="114300" distR="114300">
            <wp:extent cx="2699385" cy="1795145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5740">
      <w:pPr>
        <w:pStyle w:val="15"/>
        <w:jc w:val="center"/>
      </w:pPr>
      <w:r>
        <w:t>图2  整简局部放大，可见行款笔意。</w:t>
      </w:r>
    </w:p>
    <w:p w14:paraId="7F33A30F">
      <w:r>
        <w:t>“府”：广部。</w:t>
      </w:r>
    </w:p>
    <w:p w14:paraId="7D26E2A0">
      <w:r>
        <w:t>“發”：癶部。</w:t>
      </w:r>
    </w:p>
    <w:p w14:paraId="117794E6">
      <w:r>
        <w:t>“敢”：反文旁。</w:t>
      </w:r>
    </w:p>
    <w:p w14:paraId="196E76E8">
      <w:pPr>
        <w:pStyle w:val="3"/>
      </w:pPr>
      <w:bookmarkStart w:id="0" w:name="_GoBack"/>
      <w:bookmarkEnd w:id="0"/>
      <w:r>
        <w:t>简牍形制</w:t>
      </w:r>
    </w:p>
    <w:p w14:paraId="31680ED7">
      <w:r>
        <w:t>木质简牍，墨书；为秦代洞庭郡迁陵县官署档案，原出于一号井废弃堆积。</w:t>
      </w:r>
    </w:p>
    <w:p w14:paraId="449D5FBD">
      <w:pPr>
        <w:pStyle w:val="3"/>
      </w:pPr>
      <w:r>
        <w:t>书写方式</w:t>
      </w:r>
    </w:p>
    <w:p w14:paraId="0CFCAC0C">
      <w:r>
        <w:t>毛笔墨书，直行自上而下；按文书类型分栏或分行，便于检索。</w:t>
      </w:r>
    </w:p>
    <w:p w14:paraId="77D7B9ED">
      <w:pPr>
        <w:pStyle w:val="3"/>
      </w:pPr>
      <w:r>
        <w:t>美育价值</w:t>
      </w:r>
    </w:p>
    <w:p w14:paraId="18FCD930">
      <w:r>
        <w:t>可观察秦代基层行政文书的实用书风：为办事而写，不为观赏而书；讨论实用书写如何形成秦隶的典型面貌。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41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507</Words>
  <Characters>513</Characters>
  <Lines>0</Lines>
  <Paragraphs>0</Paragraphs>
  <TotalTime>0</TotalTime>
  <ScaleCrop>false</ScaleCrop>
  <LinksUpToDate>false</LinksUpToDate>
  <CharactersWithSpaces>519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E5E490321DAE4E27AE95C8791D7675CB_12</vt:lpwstr>
  </property>
</Properties>
</file>