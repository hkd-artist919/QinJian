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846F24">
      <w:pPr>
        <w:pStyle w:val="31"/>
      </w:pPr>
      <w:r>
        <w:t>简号 8-157：除邮人文书</w:t>
      </w:r>
    </w:p>
    <w:p w14:paraId="3C33FC85">
      <w:pPr>
        <w:pStyle w:val="3"/>
      </w:pPr>
      <w:r>
        <w:t>来源出处</w:t>
      </w:r>
    </w:p>
    <w:p w14:paraId="0A1FA750">
      <w:r>
        <w:t>《里耶秦简（壹）》（文物出版社，2012）收本简图版；基本释文见《里耶秦简牍校释（第一卷）》第94页。</w:t>
      </w:r>
    </w:p>
    <w:p w14:paraId="2892CC25">
      <w:r>
        <w:t>西南大学汉语言文献研究所“‘义陵用度简’复原与文书档案研究”一文列出相关研究与释读分歧；本简为秦代地方行政文书原件、批转与存档形态的典型例证。</w:t>
      </w:r>
    </w:p>
    <w:p w14:paraId="6D90E471">
      <w:pPr>
        <w:pStyle w:val="3"/>
      </w:pPr>
      <w:r>
        <w:t>图片</w:t>
      </w:r>
    </w:p>
    <w:p w14:paraId="09541C31">
      <w:pPr>
        <w:keepNext/>
        <w:spacing w:before="120"/>
        <w:ind w:firstLine="0" w:firstLineChars="0"/>
        <w:jc w:val="center"/>
      </w:pPr>
      <w:r>
        <w:drawing>
          <wp:inline distT="0" distB="0" distL="114300" distR="114300">
            <wp:extent cx="4319905" cy="2532380"/>
            <wp:effectExtent l="0" t="0" r="1079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3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A97D8">
      <w:pPr>
        <w:pStyle w:val="15"/>
        <w:spacing w:before="80" w:after="360" w:line="240" w:lineRule="auto"/>
        <w:jc w:val="center"/>
      </w:pPr>
      <w:r>
        <w:t>图1 里耶秦简行政文书简陈列实拍（展柜中含启陵除邮人一类文书，非本简专属图版）。正式图版底本：《里耶秦简（壹）》，文物出版社2012。</w:t>
      </w:r>
    </w:p>
    <w:p w14:paraId="576A6A1A">
      <w:pPr>
        <w:pStyle w:val="3"/>
      </w:pPr>
      <w:r>
        <w:t>释文</w:t>
      </w:r>
    </w:p>
    <w:p w14:paraId="36E96EAB">
      <w:r>
        <w:t>《里耶秦简牍校释（第一卷）》第94页所录释文（正面节录）：“卅二年正月戊寅朔甲午，启陵乡夫敢言之：成里典、启陵邮人缺。除士五（伍）成里匄、成为典，匄为邮人，谒令尉以从事。敢言之。”背面节录：“正月戊戌日中，守府快行。正月丁酉旦食时，隶妾冉以来。欣发。壬手。”释文符号及正背面分行据该校释本。</w:t>
      </w:r>
    </w:p>
    <w:p w14:paraId="29D97EFB">
      <w:pPr>
        <w:pStyle w:val="3"/>
      </w:pPr>
      <w:r>
        <w:t>文字</w:t>
      </w:r>
    </w:p>
    <w:p w14:paraId="18F0602E">
      <w:r>
        <w:t>关键文字包括“成里典”“启陵邮人”“匄为邮人”等任命语，以及背面“守府快行”“隶妾冉以来”“欣发”“壬手”。正面请示、县廷批复与背面收发记录须分层释读；简文还记启陵二十七户已有一典的行政背景。</w:t>
      </w:r>
    </w:p>
    <w:p w14:paraId="2FF80E6A">
      <w:pPr>
        <w:pStyle w:val="3"/>
      </w:pPr>
      <w:r>
        <w:t>书法</w:t>
      </w:r>
    </w:p>
    <w:p w14:paraId="178D822A">
      <w:r>
        <w:t>正面以请示正文为主，背面有批复及收发记录，呈多个书写区。可比较正文、批复与背面短记号的字径、行距、墨色及行向；在线数字摹本辅助辨认版面，笔法细节回到原始照片。</w:t>
      </w:r>
    </w:p>
    <w:p w14:paraId="45C70075">
      <w:pPr>
        <w:pStyle w:val="3"/>
      </w:pPr>
      <w:r>
        <w:t>简牍形制</w:t>
      </w:r>
    </w:p>
    <w:p w14:paraId="2A1C9009">
      <w:r>
        <w:t>行政文书简，研究以正面请示与后续处理文字讨论文书形态。长宽厚及端部保存情况以《里耶秦简（壹）》原图和简注为据。</w:t>
      </w:r>
    </w:p>
    <w:p w14:paraId="1032259C">
      <w:pPr>
        <w:pStyle w:val="3"/>
      </w:pPr>
      <w:r>
        <w:t>书写方式</w:t>
      </w:r>
    </w:p>
    <w:p w14:paraId="542068B5">
      <w:r>
        <w:t>正面为启陵乡请示，随后记县廷批复及任命处理，背面又有递送、收文与书手记录。序列依据纪日及“敢言之”“却之”“以律令”等文书语句建立，比单看横排释文更能呈现实际办文步骤。</w:t>
      </w:r>
    </w:p>
    <w:p w14:paraId="356321BA">
      <w:pPr>
        <w:pStyle w:val="3"/>
      </w:pPr>
      <w:r>
        <w:t>美育价值</w:t>
      </w:r>
    </w:p>
    <w:p w14:paraId="40E90388">
      <w:r>
        <w:t>可将正面请示、县廷批复与背面递送记录分区描摹，再对照释文复原行政流程；课堂讨论聚焦“书写位置与文书功能如何对应”，避免把不同书写区拼成一段连续正文。</w:t>
      </w:r>
    </w:p>
    <w:p w14:paraId="572832D0">
      <w:bookmarkStart w:id="0" w:name="_GoBack"/>
      <w:bookmarkEnd w:id="0"/>
    </w:p>
    <w:sectPr>
      <w:footerReference r:id="rId5" w:type="default"/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A598A6">
    <w:pPr>
      <w:pStyle w:val="24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</w:r>
    <w:r>
      <w:rPr>
        <w:rFonts w:ascii="Times New Roman" w:hAnsi="Times New Roman" w:eastAsia="宋体"/>
        <w:color w:val="000000"/>
        <w:sz w:val="18"/>
      </w:rPr>
      <w:instrText xml:space="preserve">PAGE</w:instrText>
    </w:r>
    <w:r>
      <w:rPr>
        <w:rFonts w:ascii="Times New Roman" w:hAnsi="Times New Roman" w:eastAsia="宋体"/>
        <w:color w:val="00000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  <w:ind w:firstLine="480"/>
      </w:pPr>
      <w:r>
        <w:separator/>
      </w:r>
    </w:p>
  </w:footnote>
  <w:footnote w:type="continuationSeparator" w:id="1">
    <w:p>
      <w:pPr>
        <w:spacing w:before="0" w:after="0"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5F0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  <w:ind w:firstLine="480" w:firstLineChars="200"/>
      <w:jc w:val="both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Times New Roman" w:hAnsi="Times New Roman" w:eastAsia="宋体"/>
      <w:bCs/>
      <w:color w:val="000000"/>
      <w:sz w:val="21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before="0"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772</Words>
  <Characters>792</Characters>
  <Lines>0</Lines>
  <Paragraphs>0</Paragraphs>
  <TotalTime>0</TotalTime>
  <ScaleCrop>false</ScaleCrop>
  <LinksUpToDate>false</LinksUpToDate>
  <CharactersWithSpaces>794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李振宁</cp:lastModifiedBy>
  <dcterms:modified xsi:type="dcterms:W3CDTF">2026-10-13T09:09:37Z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eyJoZGlkIjoiNmFiODQ1YzQ2ZDRkZWJhMTZhNWQzYjQ5MjYwYzU3NWMiLCJ1c2VySWQiOiIxODU1NDM4MDMzIn0=</vt:lpwstr>
  </property>
  <property fmtid="{D5CDD505-2E9C-101B-9397-08002B2CF9AE}" pid="3" name="KSOProductBuildVer">
    <vt:lpwstr>2052-12.1.0.28043</vt:lpwstr>
  </property>
  <property fmtid="{D5CDD505-2E9C-101B-9397-08002B2CF9AE}" pid="4" name="ICV">
    <vt:lpwstr>3082FA9C90C346E286D0BE41DEC47C35_12</vt:lpwstr>
  </property>
</Properties>
</file>